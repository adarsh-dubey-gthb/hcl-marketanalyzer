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A5467">
      <w:pPr>
        <w:pStyle w:val="2"/>
      </w:pPr>
      <w:r>
        <w:rPr>
          <w:color w:val="311465"/>
          <w:sz w:val="36"/>
        </w:rPr>
        <w:t>Dataset Generation Prompt Specification</w:t>
      </w:r>
    </w:p>
    <w:p w14:paraId="3D59C6C4">
      <w:pPr>
        <w:spacing w:after="200"/>
        <w:rPr>
          <w:rFonts w:hint="default"/>
          <w:lang w:val="en-US"/>
        </w:rPr>
      </w:pPr>
      <w:r>
        <w:rPr>
          <w:b/>
        </w:rPr>
        <w:t xml:space="preserve">Project: </w:t>
      </w:r>
      <w:r>
        <w:t>Agentic Web Scraper and Market Intelligence Reporter (Project 81)</w:t>
      </w:r>
      <w:r>
        <w:br w:type="textWrapping"/>
      </w:r>
      <w:r>
        <w:rPr>
          <w:b/>
        </w:rPr>
        <w:t xml:space="preserve">Domain : </w:t>
      </w:r>
      <w:r>
        <w:t>Agentic AI / Python | Academic Year: 202</w:t>
      </w:r>
      <w:r>
        <w:rPr>
          <w:rFonts w:hint="default"/>
          <w:lang w:val="en-US"/>
        </w:rPr>
        <w:t>6</w:t>
      </w:r>
      <w:r>
        <w:t>-2</w:t>
      </w:r>
      <w:r>
        <w:rPr>
          <w:rFonts w:hint="default"/>
          <w:lang w:val="en-US"/>
        </w:rPr>
        <w:t>7</w:t>
      </w:r>
      <w:bookmarkStart w:id="0" w:name="_GoBack"/>
      <w:bookmarkEnd w:id="0"/>
    </w:p>
    <w:p w14:paraId="6D1643C6">
      <w:pPr>
        <w:pStyle w:val="3"/>
      </w:pPr>
      <w:r>
        <w:rPr>
          <w:color w:val="311465"/>
        </w:rPr>
        <w:t>1. Assignment Prompt Template Reference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1119AD">
        <w:trPr>
          <w:jc w:val="center"/>
        </w:trPr>
        <w:tc>
          <w:tcPr>
            <w:tcW w:w="10080" w:type="dxa"/>
            <w:tcBorders>
              <w:top w:val="nil"/>
              <w:left w:val="single" w:color="6B21A8" w:sz="24" w:space="0"/>
              <w:bottom w:val="nil"/>
              <w:right w:val="nil"/>
            </w:tcBorders>
            <w:shd w:val="clear" w:color="auto" w:fill="F3EF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B80205">
            <w:pPr>
              <w:spacing w:before="0" w:after="40"/>
            </w:pPr>
            <w:r>
              <w:rPr>
                <w:rFonts w:ascii="Calibri" w:hAnsi="Calibri"/>
                <w:b/>
                <w:color w:val="6B21A8"/>
                <w:sz w:val="21"/>
              </w:rPr>
              <w:t>LMS Prompt Reference</w:t>
            </w:r>
            <w:r>
              <w:rPr>
                <w:rFonts w:ascii="Calibri" w:hAnsi="Calibri"/>
                <w:b/>
                <w:color w:val="6B21A8"/>
                <w:sz w:val="21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"Generate 100 mock scrape session logs across 10 industry domains with extracted row counts, duration, and report metadata"</w:t>
            </w:r>
          </w:p>
        </w:tc>
      </w:tr>
    </w:tbl>
    <w:p w14:paraId="7DB02E0D">
      <w:pPr>
        <w:spacing w:after="120"/>
      </w:pPr>
    </w:p>
    <w:p w14:paraId="1A369E0F">
      <w:pPr>
        <w:pStyle w:val="3"/>
      </w:pPr>
      <w:r>
        <w:rPr>
          <w:color w:val="311465"/>
        </w:rPr>
        <w:t>2. Complete Production-Grade Master Prompt (Verbatim Copy-Paste)</w:t>
      </w:r>
    </w:p>
    <w:p w14:paraId="6819B241">
      <w:r>
        <w:t>Copy and paste the entire block below directly into ChatGPT, Claude, or Gemini: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406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nil"/>
              <w:left w:val="single" w:color="2563EB" w:sz="24" w:space="0"/>
              <w:bottom w:val="nil"/>
              <w:right w:val="nil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4A048B">
            <w:pPr>
              <w:spacing w:before="0" w:after="40"/>
            </w:pPr>
            <w:r>
              <w:rPr>
                <w:rFonts w:ascii="Calibri" w:hAnsi="Calibri"/>
                <w:b/>
                <w:color w:val="2563EB"/>
                <w:sz w:val="21"/>
              </w:rPr>
              <w:t>MASTER LLM PROMPT (Copy verbatim below)</w:t>
            </w:r>
            <w:r>
              <w:rPr>
                <w:rFonts w:ascii="Calibri" w:hAnsi="Calibri"/>
                <w:b/>
                <w:color w:val="2563EB"/>
                <w:sz w:val="21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You are an expert Data Engineer and AI Systems Benchmarking Specialist.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Generate 100 realistic mock scrape session logs for an autonomous 'Agentic Web Scraper and Market Intelligence Reporter' (Project 81, Agentic AI / Python domain).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TASK OBJECTIVE: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Simulate production telemetry from autonomous multi-step web scraping workflows where the agent conducts competitive market research across 50 real industry domains in 10 sectors (IT Services, Cloud SaaS, Financial Intelligence, Cybersecurity, E-Commerce, Healthcare, Logistics, Frontier AI, EdTech, Telecom), parses HTML structures, validates entities with Pydantic v2 schemas, and synthesizes intelligence reports.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EXACT SCHEMA (Strict CSV Header):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run_id,target_domain,pages_crawled,data_extracted_rows,scrape_duration_s,status,report_generated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FIELD GENERATION RULES &amp; REALISTIC DISTRIBUTIONS: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1. run_id: Sequential execution ID starting from RUN0501 up to RUN0600 (format: RUN followed by 4 digits).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2. target_domain: Select from real corporate domains across 10 sectors: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IT Services: hcltech.com, tcs.com, infosys.com, wipro.com, cognizant.com, accenture.com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Cloud SaaS: salesforce.com, servicenow.com, snowflake.com, databricks.com, mongodb.com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Financial Intelligence: bloomberg.com, reuters.com, morningstar.com, marketwatch.com, stripe.com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Cybersecurity: crowdstrike.com, paloaltonetworks.com, cloudflare.com, zscaler.com, fortinet.com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E-Commerce &amp; Retail: shopify.com, amazon.com, walmart.com, etsy.com, target.com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Healthcare: veeva.com, iqvia.com, teladoc.com, cerner.com, pfizer.com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Supply Chain &amp; Logistics: maersk.com, fedex.com, flexport.com, dhl.com, chrobinson.com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Frontier AI Research: openai.com, anthropic.com, huggingface.co, scale.com, cohere.com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EdTech &amp; Developer: coursera.org, udemy.com, edx.org, pluralsight.com, github.com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Telecom &amp; Networking: cisco.com, verizon.com, att.com, ericsson.com, nokia.com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3. pages_crawled: Integer between 10 and 500 representing distinct HTML pages discovered and crawled.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4. data_extracted_rows: Integer count of structured records extracted (200 to 10,000). Must logically correlate with pages_crawled (avg 10–25 rows per page).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5. scrape_duration_s: Total execution time in seconds as a float rounded to 1 decimal place (30.0 to 595.0s), correlating with pages crawled and network latency.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6. status: Operational outcome reflecting real-world web conditions: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'success' (~80-85%): Clean crawl, parsing, and structured extraction.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'partial' (~10-15%): Degraded run caused by rate-limiting (HTTP 429), partial dynamic JS rendering timeouts, or partial robots.txt disallows. Extraction count is reduced.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'failed' (~3-5%): Hard failure due to IP block, CAPTCHA challenge, or HTTP 403 Forbidden. pages_crawled is low (&lt;25), data_extracted_rows is 0 or &lt;100, and scrape_duration_s indicates early termination.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7. report_generated: Binary flag (1 or 0):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- 1: AI synthesized report was generated (85% of successful runs, 55% of partial runs, 0% of failed runs).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 xml:space="preserve">   - 0: Report omitted due to low extraction volume or fatal failure.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FEW-SHOT SEED ROWS FOR PATTERN REPLICATION: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run_id,target_domain,pages_crawled,data_extracted_rows,scrape_duration_s,status,report_generated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RUN0001,hcltech.com,432,5186,397.0,partial,1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RUN0002,tcs.com,403,9556,526.2,success,0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RUN0003,infosys.com,13,2511,343.0,success,1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RUN0004,wipro.com,433,2303,378.5,success,1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RUN0005,cognizant.com,287,9984,207.2,success,1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RUN0006,accenture.com,287,6596,348.8,success,0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RUN0007,bloomberg.com,271,5080,199.0,failed,1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### OUTPUT FORMAT CONSTRAINTS: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- Return ONLY the raw CSV block with the exact header followed by 100 rows.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- No markdown explanation, no conversational text before or after the CSV block.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- Ensure all rows strictly follow the schema with zero missing values.</w:t>
            </w:r>
          </w:p>
        </w:tc>
      </w:tr>
    </w:tbl>
    <w:p w14:paraId="298DDEDE">
      <w:pPr>
        <w:spacing w:after="120"/>
      </w:pPr>
    </w:p>
    <w:p w14:paraId="223854F1">
      <w:pPr>
        <w:pStyle w:val="3"/>
      </w:pPr>
      <w:r>
        <w:rPr>
          <w:color w:val="311465"/>
        </w:rPr>
        <w:t>3. Prompt Engineering Architecture &amp; Parameters Rationale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312"/>
        <w:gridCol w:w="4608"/>
      </w:tblGrid>
      <w:tr w14:paraId="5E5FD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31146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A57FF"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3360" w:type="dxa"/>
            <w:shd w:val="clear" w:color="auto" w:fill="31146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C700C">
            <w:r>
              <w:rPr>
                <w:b/>
                <w:color w:val="FFFFFF"/>
                <w:sz w:val="17"/>
              </w:rPr>
              <w:t>Target Distribution / Constraint</w:t>
            </w:r>
          </w:p>
        </w:tc>
        <w:tc>
          <w:tcPr>
            <w:tcW w:w="3360" w:type="dxa"/>
            <w:shd w:val="clear" w:color="auto" w:fill="31146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0AFA8">
            <w:r>
              <w:rPr>
                <w:b/>
                <w:color w:val="FFFFFF"/>
                <w:sz w:val="17"/>
              </w:rPr>
              <w:t>Engineering &amp; Physical Rationale</w:t>
            </w:r>
          </w:p>
        </w:tc>
      </w:tr>
      <w:tr w14:paraId="532BD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260E43">
            <w:r>
              <w:rPr>
                <w:rFonts w:ascii="Consolas" w:hAnsi="Consolas"/>
                <w:b/>
                <w:color w:val="311465"/>
                <w:sz w:val="16"/>
              </w:rPr>
              <w:t>run_id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2CB637">
            <w:r>
              <w:rPr>
                <w:sz w:val="16"/>
              </w:rPr>
              <w:t>RUN0501 -&gt; RUN5000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E938CE">
            <w:r>
              <w:rPr>
                <w:sz w:val="16"/>
              </w:rPr>
              <w:t>Unique primary key without duplicates.</w:t>
            </w:r>
          </w:p>
        </w:tc>
      </w:tr>
      <w:tr w14:paraId="44016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3A7A9A">
            <w:r>
              <w:rPr>
                <w:rFonts w:ascii="Consolas" w:hAnsi="Consolas"/>
                <w:b/>
                <w:color w:val="311465"/>
                <w:sz w:val="16"/>
              </w:rPr>
              <w:t>target_domain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B328B">
            <w:r>
              <w:rPr>
                <w:sz w:val="16"/>
              </w:rPr>
              <w:t>50 Real Industry Domains (hcltech.com, tcs.com, etc.)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D88B4E">
            <w:r>
              <w:rPr>
                <w:sz w:val="16"/>
              </w:rPr>
              <w:t>Simulates multi-tenant crawling across 10 real sectors (IT, Cloud, Finance, AI, etc.).</w:t>
            </w:r>
          </w:p>
        </w:tc>
      </w:tr>
      <w:tr w14:paraId="48B6D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5D7D98">
            <w:r>
              <w:rPr>
                <w:rFonts w:ascii="Consolas" w:hAnsi="Consolas"/>
                <w:b/>
                <w:color w:val="311465"/>
                <w:sz w:val="16"/>
              </w:rPr>
              <w:t>pages_crawled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AD582F">
            <w:r>
              <w:rPr>
                <w:sz w:val="16"/>
              </w:rPr>
              <w:t>10 to 500 pages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555C69">
            <w:r>
              <w:rPr>
                <w:sz w:val="16"/>
              </w:rPr>
              <w:t>Reflects bounded BFS crawl depth.</w:t>
            </w:r>
          </w:p>
        </w:tc>
      </w:tr>
      <w:tr w14:paraId="3D208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2B3CAD">
            <w:r>
              <w:rPr>
                <w:rFonts w:ascii="Consolas" w:hAnsi="Consolas"/>
                <w:b/>
                <w:color w:val="311465"/>
                <w:sz w:val="16"/>
              </w:rPr>
              <w:t>data_extracted_rows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DEE764">
            <w:r>
              <w:rPr>
                <w:sz w:val="16"/>
              </w:rPr>
              <w:t>200 to 10,000 rows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ACA627">
            <w:r>
              <w:rPr>
                <w:sz w:val="16"/>
              </w:rPr>
              <w:t>Strong positive correlation with pages crawled (~10-25 rows/page).</w:t>
            </w:r>
          </w:p>
        </w:tc>
      </w:tr>
      <w:tr w14:paraId="74974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1C6BC">
            <w:r>
              <w:rPr>
                <w:rFonts w:ascii="Consolas" w:hAnsi="Consolas"/>
                <w:b/>
                <w:color w:val="311465"/>
                <w:sz w:val="16"/>
              </w:rPr>
              <w:t>scrape_duration_s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DCA613">
            <w:r>
              <w:rPr>
                <w:sz w:val="16"/>
              </w:rPr>
              <w:t>30.0s to 595.0s (Float, 1 dec)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6F06A7">
            <w:r>
              <w:rPr>
                <w:sz w:val="16"/>
              </w:rPr>
              <w:t>Reflects real wall-clock latency with polite rate delays.</w:t>
            </w:r>
          </w:p>
        </w:tc>
      </w:tr>
      <w:tr w14:paraId="34EB4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1484E6">
            <w:r>
              <w:rPr>
                <w:rFonts w:ascii="Consolas" w:hAnsi="Consolas"/>
                <w:b/>
                <w:color w:val="311465"/>
                <w:sz w:val="16"/>
              </w:rPr>
              <w:t>status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88F761">
            <w:r>
              <w:rPr>
                <w:sz w:val="16"/>
              </w:rPr>
              <w:t>success: 83% | partial: 13% | failed: 4%</w:t>
            </w:r>
          </w:p>
        </w:tc>
        <w:tc>
          <w:tcPr>
            <w:tcW w:w="33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97D321">
            <w:r>
              <w:rPr>
                <w:sz w:val="16"/>
              </w:rPr>
              <w:t>Realistic anomaly modeling of HTTP 429, timeouts, and 403s.</w:t>
            </w:r>
          </w:p>
        </w:tc>
      </w:tr>
      <w:tr w14:paraId="29F29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6454CF">
            <w:r>
              <w:rPr>
                <w:rFonts w:ascii="Consolas" w:hAnsi="Consolas"/>
                <w:b/>
                <w:color w:val="311465"/>
                <w:sz w:val="16"/>
              </w:rPr>
              <w:t>report_generated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C6E68D">
            <w:r>
              <w:rPr>
                <w:sz w:val="16"/>
              </w:rPr>
              <w:t>Binary (1 or 0)</w:t>
            </w:r>
          </w:p>
        </w:tc>
        <w:tc>
          <w:tcPr>
            <w:tcW w:w="336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49C1F9">
            <w:r>
              <w:rPr>
                <w:sz w:val="16"/>
              </w:rPr>
              <w:t>Conditional logic: 1 requires sufficient extracted data.</w:t>
            </w:r>
          </w:p>
        </w:tc>
      </w:tr>
    </w:tbl>
    <w:p w14:paraId="1D6408B8">
      <w:pPr>
        <w:spacing w:before="200"/>
      </w:pPr>
    </w:p>
    <w:p w14:paraId="2D14098B">
      <w:pPr>
        <w:pStyle w:val="3"/>
      </w:pPr>
      <w:r>
        <w:rPr>
          <w:color w:val="311465"/>
        </w:rPr>
        <w:t>4. Step-by-Step Generation &amp; Verification Workflow</w:t>
      </w:r>
    </w:p>
    <w:p w14:paraId="53B77F77">
      <w:pPr>
        <w:pStyle w:val="23"/>
        <w:spacing w:after="40"/>
      </w:pPr>
      <w:r>
        <w:t>Step 1: Copy the Master Prompt from Section 2 into your preferred LLM (ChatGPT-4o, Claude 3.5 Sonnet, or Gemini 2.5 Flash).</w:t>
      </w:r>
    </w:p>
    <w:p w14:paraId="51AE6739">
      <w:pPr>
        <w:pStyle w:val="23"/>
        <w:spacing w:after="40"/>
      </w:pPr>
      <w:r>
        <w:t>Step 2: If generating beyond 100 rows, request subsequent batches by specifying: 'Generate next batch starting at RUN0601 with the exact same CSV schema.'</w:t>
      </w:r>
    </w:p>
    <w:p w14:paraId="30596499">
      <w:pPr>
        <w:pStyle w:val="23"/>
        <w:spacing w:after="40"/>
      </w:pPr>
      <w:r>
        <w:t>Step 3: Save the output directly into dataset.csv or append to existing rows.</w:t>
      </w:r>
    </w:p>
    <w:p w14:paraId="2CFCA053">
      <w:pPr>
        <w:pStyle w:val="23"/>
        <w:spacing w:after="40"/>
      </w:pPr>
      <w:r>
        <w:t>Step 4: Run automated verification in Python: assert df['run_id'].nunique() == len(df) and assert df.isnull().sum().sum() == 0.</w:t>
      </w:r>
    </w:p>
    <w:p w14:paraId="0BEDEBA8">
      <w:pPr>
        <w:spacing w:before="16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E8E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tcBorders>
              <w:top w:val="nil"/>
              <w:left w:val="single" w:color="D97706" w:sz="24" w:space="0"/>
              <w:bottom w:val="nil"/>
              <w:right w:val="nil"/>
            </w:tcBorders>
            <w:shd w:val="clear" w:color="auto" w:fill="FFF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DDA5F9">
            <w:pPr>
              <w:spacing w:before="0" w:after="40"/>
            </w:pPr>
            <w:r>
              <w:rPr>
                <w:rFonts w:ascii="Calibri" w:hAnsi="Calibri"/>
                <w:b/>
                <w:color w:val="D97706"/>
                <w:sz w:val="21"/>
              </w:rPr>
              <w:t>ETHICAL &amp; LEGAL SAFEGUARDS</w:t>
            </w:r>
            <w:r>
              <w:rPr>
                <w:rFonts w:ascii="Calibri" w:hAnsi="Calibri"/>
                <w:b/>
                <w:color w:val="D97706"/>
                <w:sz w:val="21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LEGAL &amp; ETHICAL MANDATE: Real-world web scraping must strictly respect target domain robots.txt directives and platform Terms of Service (ToS). Do not scrape personal data (PII) or login-protected portals. All requests must implement rate-limiting (minimum 1.5s delay) and identify the agent via a transparent User-Agent string. Compliance with India's Digital Personal Data Protection (DPDP) Act 2023 is mandatory.</w:t>
            </w:r>
          </w:p>
        </w:tc>
      </w:tr>
    </w:tbl>
    <w:p w14:paraId="5CB38936">
      <w:pPr>
        <w:spacing w:after="120"/>
      </w:pP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97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2026-10-30T09:33:03Z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eyJoZGlkIjoiYTU0Yjk5N2Q0YjVmOTg4MTMwZGI2MjQzYmU0MTZjNDEifQ==</vt:lpwstr>
  </property>
  <property fmtid="{D5CDD505-2E9C-101B-9397-08002B2CF9AE}" pid="3" name="KSOProductBuildVer">
    <vt:lpwstr>1033-12.1.0.28099</vt:lpwstr>
  </property>
  <property fmtid="{D5CDD505-2E9C-101B-9397-08002B2CF9AE}" pid="4" name="ICV">
    <vt:lpwstr>9169A34B2BB84D319BDE736C265A3021_12</vt:lpwstr>
  </property>
</Properties>
</file>